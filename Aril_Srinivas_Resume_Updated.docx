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49ACC">
      <w:pPr>
        <w:pStyle w:val="36"/>
      </w:pPr>
      <w:r>
        <w:t>ARIL SRINIVAS</w:t>
      </w:r>
    </w:p>
    <w:p w14:paraId="7AFCA760">
      <w:r>
        <w:t>Hassan, Karnataka | arilsrinivas8@gmail.com | +91 99645 36009 | Arilsrinivas.github.io</w:t>
      </w:r>
    </w:p>
    <w:p w14:paraId="69DAD2EE">
      <w:pPr>
        <w:pStyle w:val="2"/>
      </w:pPr>
      <w:r>
        <w:t>PROFILE</w:t>
      </w:r>
    </w:p>
    <w:p w14:paraId="58DAA2B1">
      <w:r>
        <w:t>Computer Science student passionate about Artificial Intelligence and Machine Learning.</w:t>
      </w:r>
      <w:r>
        <w:rPr>
          <w:rFonts w:hint="default"/>
          <w:lang w:val="en-US"/>
        </w:rPr>
        <w:t xml:space="preserve"> A member of IUCEE-EWB-MCE student chapter. </w:t>
      </w:r>
      <w:r>
        <w:t>Experienced in React, SQL, and Python with a strong foundation in data-driven projects and web development. Aspiring to pursue an MS at an Ivy League university.</w:t>
      </w:r>
    </w:p>
    <w:p w14:paraId="2C4A2EB3">
      <w:pPr>
        <w:pStyle w:val="2"/>
      </w:pPr>
      <w:r>
        <w:t>TECHNICAL SKILLS</w:t>
      </w:r>
    </w:p>
    <w:p w14:paraId="7F651234">
      <w:pPr>
        <w:rPr>
          <w:rFonts w:hint="default"/>
          <w:lang w:val="en-US"/>
        </w:rPr>
      </w:pPr>
      <w:r>
        <w:t>Languages: Python, SQL, C, Java, JavaScript</w:t>
      </w:r>
      <w:r>
        <w:br w:type="textWrapping"/>
      </w:r>
      <w:r>
        <w:t>Frontend: React, Three.js, Tailwind CSS</w:t>
      </w:r>
      <w:r>
        <w:br w:type="textWrapping"/>
      </w:r>
      <w:r>
        <w:t>Backend:   APIs</w:t>
      </w:r>
      <w:r>
        <w:br w:type="textWrapping"/>
      </w:r>
      <w:r>
        <w:t>Databases: MySQL</w:t>
      </w:r>
      <w:r>
        <w:br w:type="textWrapping"/>
      </w:r>
      <w:r>
        <w:t>Other: Git/GitHub</w:t>
      </w:r>
      <w:r>
        <w:rPr>
          <w:rFonts w:hint="default"/>
          <w:lang w:val="en-US"/>
        </w:rPr>
        <w:t xml:space="preserve">, Blender, </w:t>
      </w:r>
      <w:r>
        <w:rPr>
          <w:rFonts w:hint="default"/>
          <w:b/>
          <w:bCs/>
          <w:lang w:val="en-US"/>
        </w:rPr>
        <w:t xml:space="preserve">AI tools </w:t>
      </w:r>
    </w:p>
    <w:p w14:paraId="6F636287">
      <w:pPr>
        <w:pStyle w:val="2"/>
      </w:pPr>
      <w:r>
        <w:t>PROJECTS</w:t>
      </w:r>
    </w:p>
    <w:p w14:paraId="3FBABF4F">
      <w:pPr>
        <w:pStyle w:val="23"/>
      </w:pPr>
      <w:r>
        <w:rPr>
          <w:rFonts w:hint="default"/>
          <w:lang w:val="en-US"/>
        </w:rPr>
        <w:t>Agentic framework for AI integration to tally software</w:t>
      </w:r>
    </w:p>
    <w:p w14:paraId="34576B71">
      <w:pPr>
        <w:pStyle w:val="23"/>
        <w:numPr>
          <w:numId w:val="0"/>
        </w:numPr>
        <w:ind w:leftChars="0"/>
      </w:pPr>
    </w:p>
    <w:p w14:paraId="2E27AD4A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Built a supervisor architecture based agentic pipeline using langchain that can retrive the data from any local machine and get a response from tally software and then use LLM to summarize the result and project it to the user.</w:t>
      </w:r>
    </w:p>
    <w:p w14:paraId="6532E6FD">
      <w:pPr>
        <w:pStyle w:val="23"/>
        <w:numPr>
          <w:numId w:val="0"/>
        </w:numPr>
        <w:ind w:leftChars="0"/>
        <w:rPr>
          <w:rFonts w:hint="default"/>
          <w:lang w:val="en-US"/>
        </w:rPr>
      </w:pPr>
    </w:p>
    <w:p w14:paraId="24ED452E">
      <w:pPr>
        <w:pStyle w:val="23"/>
      </w:pPr>
      <w:r>
        <w:t>Personal Finance Dashboard (React + SQL + Python)</w:t>
      </w:r>
    </w:p>
    <w:p w14:paraId="3F4B8315">
      <w:r>
        <w:t>Built a React Native dashboard app parsing SMS-based financial data. Used Python for processing and SQL for transaction storage, with real-time visualization.</w:t>
      </w:r>
    </w:p>
    <w:p w14:paraId="761939E5">
      <w:pPr>
        <w:pStyle w:val="23"/>
      </w:pPr>
      <w:r>
        <w:t>PDF Bank Statement Analyzer (Full Stack)</w:t>
      </w:r>
    </w:p>
    <w:p w14:paraId="54A3198F">
      <w:r>
        <w:t>Developed a platform to upload bank statements. Used Python and OpenAI API for categorization, stored results in SQL, and displayed them on a React dashboard with leaderboards.</w:t>
      </w:r>
    </w:p>
    <w:p w14:paraId="606B8334">
      <w:pPr>
        <w:pStyle w:val="23"/>
      </w:pPr>
      <w:r>
        <w:t>E-Commerce Website for Clothing Brand</w:t>
      </w:r>
    </w:p>
    <w:p w14:paraId="29507A7C">
      <w:r>
        <w:t>Designed and built a responsive React frontend with product filtering and cart features. Integrated SQL database for inventory management.</w:t>
      </w:r>
    </w:p>
    <w:p w14:paraId="52137AB3">
      <w:pPr>
        <w:pStyle w:val="23"/>
      </w:pPr>
      <w:r>
        <w:t>Smart Dustbin (IoT + Python/Arduino)</w:t>
      </w:r>
    </w:p>
    <w:p w14:paraId="7FCE28F3">
      <w:r>
        <w:t>Created an automated waste segregation system using sensors and actuators. Programmed with Python and Arduino, with data logging in SQL.</w:t>
      </w:r>
    </w:p>
    <w:p w14:paraId="3BF53571">
      <w:pPr>
        <w:pStyle w:val="23"/>
      </w:pPr>
      <w:r>
        <w:t>Electric Jet Suit Prototype</w:t>
      </w:r>
    </w:p>
    <w:p w14:paraId="7397A16E">
      <w:r>
        <w:t>Worked on the design of an electric-powered jet suit using five turbines and a 55 kWh battery, focusing on thrust optimization and supporting a load of under 85 kg.</w:t>
      </w:r>
    </w:p>
    <w:p w14:paraId="36F2A997">
      <w:pPr>
        <w:pStyle w:val="23"/>
      </w:pPr>
      <w:r>
        <w:t>EMG-Controlled Bionic Arm (Research)</w:t>
      </w:r>
    </w:p>
    <w:p w14:paraId="216E3B75">
      <w:r>
        <w:t>Presented research on prosthetic arms controlled by electromyography signals, focusing on sensor technology and machine learning integration.</w:t>
      </w:r>
    </w:p>
    <w:p w14:paraId="68AFBEBB">
      <w:pPr>
        <w:pStyle w:val="23"/>
      </w:pPr>
      <w:r>
        <w:t>IUCEE Chapter Website (Three.js)</w:t>
      </w:r>
    </w:p>
    <w:p w14:paraId="0466D135">
      <w:r>
        <w:t>Built a sustainability-focused chapter website with a 3D interactive user interface using Three.js.</w:t>
      </w:r>
    </w:p>
    <w:p w14:paraId="44088D03">
      <w:pPr>
        <w:pStyle w:val="2"/>
      </w:pPr>
      <w:r>
        <w:t>COMPETITIONS AND ACHIEVEMENTS</w:t>
      </w:r>
    </w:p>
    <w:p w14:paraId="553E9181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Runner</w:t>
      </w:r>
      <w:r>
        <w:t xml:space="preserve"> </w:t>
      </w:r>
      <w:r>
        <w:rPr>
          <w:rFonts w:hint="default"/>
          <w:lang w:val="en-US"/>
        </w:rPr>
        <w:t>at</w:t>
      </w:r>
      <w:r>
        <w:t xml:space="preserve"> Aeronox, a</w:t>
      </w:r>
      <w:r>
        <w:rPr>
          <w:rFonts w:hint="default"/>
          <w:lang w:val="en-US"/>
        </w:rPr>
        <w:t>n</w:t>
      </w:r>
      <w:r>
        <w:t xml:space="preserve"> innovation competition, held at Anurag University, Hyderabad.</w:t>
      </w:r>
    </w:p>
    <w:p w14:paraId="0A0EC9AF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/>
        </w:rPr>
      </w:pPr>
      <w:r>
        <w:t>Winner of RoboSoccer, a technical competition, conducted by ME-RIISE Tech Fest.</w:t>
      </w:r>
    </w:p>
    <w:p w14:paraId="568C7C58">
      <w:pPr>
        <w:numPr>
          <w:ilvl w:val="0"/>
          <w:numId w:val="7"/>
        </w:numPr>
        <w:ind w:left="425" w:leftChars="0" w:hanging="425" w:firstLineChars="0"/>
        <w:rPr>
          <w:rFonts w:hint="default"/>
          <w:lang w:val="en-US"/>
        </w:rPr>
      </w:pPr>
      <w:r>
        <w:t>Participated in a hackathon focused on data visualization and dashboards</w:t>
      </w:r>
      <w:r>
        <w:rPr>
          <w:rFonts w:hint="default"/>
          <w:lang w:val="en-US"/>
        </w:rPr>
        <w:t>.</w:t>
      </w:r>
    </w:p>
    <w:p w14:paraId="540C7B6D">
      <w:pPr>
        <w:pStyle w:val="2"/>
      </w:pPr>
      <w:r>
        <w:t>CERTIFICATIONS AND WORKSHOPS</w:t>
      </w:r>
    </w:p>
    <w:p w14:paraId="47C0ECB6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Received a certificate of participation from CMRIT for dashboard designing.</w:t>
      </w:r>
    </w:p>
    <w:p w14:paraId="0BA2A15E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Completed Convivial Coding as one of the first academic initiatives.</w:t>
      </w:r>
    </w:p>
    <w:p w14:paraId="12E02F33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Attended a web development workshop organized by IUCEE.</w:t>
      </w:r>
    </w:p>
    <w:p w14:paraId="59FFCE6B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Attended a workshop titled 'Mastering Python: From Basics to Problem Solving' organized by the Department of CSE.</w:t>
      </w:r>
    </w:p>
    <w:p w14:paraId="1CEBAC51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Completed an online internship in Artificial Intelligence and Machine Learning offered by Corizo.</w:t>
      </w:r>
    </w:p>
    <w:p w14:paraId="2A7C24FC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Completed the course 'Building a Website with WordPress' offered by Coursera.</w:t>
      </w:r>
    </w:p>
    <w:p w14:paraId="491506C0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Completed a Web Development course offered by Infosys Springboard.</w:t>
      </w:r>
    </w:p>
    <w:p w14:paraId="30AA9FD9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</w:pPr>
      <w:r>
        <w:t>Completed a course in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Prompt Engineering</w:t>
      </w:r>
      <w:r>
        <w:rPr>
          <w:b/>
          <w:bCs/>
        </w:rPr>
        <w:t>.</w:t>
      </w:r>
    </w:p>
    <w:p w14:paraId="4040B9B8">
      <w:pPr>
        <w:pStyle w:val="2"/>
        <w:rPr>
          <w:rFonts w:hint="default"/>
          <w:lang w:val="en-US"/>
        </w:rPr>
      </w:pPr>
      <w:r>
        <w:t>EDUCATION</w:t>
      </w:r>
      <w:r>
        <w:rPr>
          <w:rFonts w:hint="default"/>
          <w:lang w:val="en-US"/>
        </w:rPr>
        <w:t xml:space="preserve"> AND WORK</w:t>
      </w:r>
    </w:p>
    <w:p w14:paraId="24073C9E">
      <w:pPr>
        <w:numPr>
          <w:ilvl w:val="0"/>
          <w:numId w:val="9"/>
        </w:numPr>
        <w:ind w:left="420" w:leftChars="0" w:hanging="420" w:firstLineChars="0"/>
      </w:pPr>
      <w:r>
        <w:t>Bachelor of Engineering in Computer Science (2023–2027)</w:t>
      </w:r>
      <w:r>
        <w:br w:type="textWrapping"/>
      </w:r>
      <w:r>
        <w:t>Malnad College of Engineering | VTU University</w:t>
      </w:r>
    </w:p>
    <w:p w14:paraId="7458F88D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Data science Intern at Tally Solutions 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1BD697"/>
    <w:multiLevelType w:val="singleLevel"/>
    <w:tmpl w:val="9C1BD69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2D67CDE"/>
    <w:multiLevelType w:val="singleLevel"/>
    <w:tmpl w:val="A2D67CD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6BC1C71"/>
    <w:multiLevelType w:val="singleLevel"/>
    <w:tmpl w:val="06BC1C7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4A27D9"/>
    <w:rsid w:val="6B24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Vasthavi C</cp:lastModifiedBy>
  <dcterms:modified xsi:type="dcterms:W3CDTF">2025-11-18T08:12:11Z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B0407E5D2DDF478EB438917BB1D62485_12</vt:lpwstr>
  </property>
</Properties>
</file>